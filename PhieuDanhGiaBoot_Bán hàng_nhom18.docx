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PHIẾU CHẤM ĐIỂM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 xml:space="preserve">CHUYÊN ĐỀ LẬP TRÌNH WEB 2 </w:t>
      </w:r>
    </w:p>
    <w:p w14:paraId="00000003">
      <w:pPr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BUỔI</w:t>
      </w:r>
      <w:r>
        <w:rPr>
          <w:rFonts w:hint="default" w:ascii="Times New Roman" w:hAnsi="Times New Roman" w:eastAsia="Times New Roman" w:cs="Times New Roman"/>
          <w:b/>
          <w:sz w:val="36"/>
          <w:szCs w:val="36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6"/>
          <w:szCs w:val="36"/>
          <w:rtl w:val="0"/>
          <w:lang w:val="vi-VN"/>
        </w:rPr>
        <w:t>SÁNG THỨ 4</w:t>
      </w:r>
    </w:p>
    <w:p w14:paraId="00000004">
      <w:pPr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 xml:space="preserve"> NHÓM </w:t>
      </w:r>
      <w:r>
        <w:rPr>
          <w:rFonts w:hint="default" w:ascii="Times New Roman" w:hAnsi="Times New Roman" w:eastAsia="Times New Roman" w:cs="Times New Roman"/>
          <w:b/>
          <w:sz w:val="36"/>
          <w:szCs w:val="36"/>
          <w:rtl w:val="0"/>
          <w:lang w:val="vi-VN"/>
        </w:rPr>
        <w:t>18</w:t>
      </w:r>
    </w:p>
    <w:p w14:paraId="0000000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284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THÔNG TIN SINH VIÊN 1: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</w:p>
    <w:p w14:paraId="00000006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Họ tên: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 xml:space="preserve"> Nguyễn Thị Thu Thảo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07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MSSV: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2122110543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08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LỚP: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CCQ2211M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284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THÔNG TIN SINH VIÊN 2: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</w:p>
    <w:p w14:paraId="0000000A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Họ tên: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Nguyễn Thị Yến Nhi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0B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MSSV:</w:t>
      </w:r>
      <w:r>
        <w:rPr>
          <w:rFonts w:hint="default" w:ascii="Times New Roman" w:hAnsi="Times New Roman" w:eastAsia="Times New Roman"/>
          <w:sz w:val="26"/>
          <w:szCs w:val="26"/>
          <w:rtl w:val="0"/>
          <w:lang w:val="vi-VN"/>
        </w:rPr>
        <w:t>2122110579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0C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LỚP: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CCQ221N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10">
      <w:pPr>
        <w:tabs>
          <w:tab w:val="left" w:pos="8931"/>
        </w:tabs>
        <w:ind w:left="357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84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TIÊU CHI ĐÁNH GIÁ 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004" w:right="0" w:hanging="72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Khảo sát hiện trạng và xác định yêu cầu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993" w:right="0" w:hanging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bookmarkStart w:id="0" w:name="_heading=h.db6uzpoif3s5" w:colFirst="0" w:colLast="0"/>
      <w:bookmarkEnd w:id="0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Lý do chọn đề tài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993" w:right="0" w:hanging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bookmarkStart w:id="1" w:name="_heading=h.pdoia086xqgb" w:colFirst="0" w:colLast="0"/>
      <w:bookmarkEnd w:id="1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Mục tiêu nghiên cứu 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993" w:right="0" w:hanging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bookmarkStart w:id="2" w:name="_heading=h.ivefbiudzums" w:colFirst="0" w:colLast="0"/>
      <w:bookmarkEnd w:id="2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Khảo sát hiện trạng, thị trường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004" w:right="0" w:hanging="7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Trang người dùng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992" w:right="0" w:hanging="360"/>
        <w:jc w:val="left"/>
        <w:rPr>
          <w:rFonts w:ascii="Times New Roman" w:hAnsi="Times New Roman" w:eastAsia="Times New Roman" w:cs="Times New Roman"/>
          <w:b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Các chức năng cần có(1 - 3 điểm)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Trang chủ.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Danh sách sản phẩm.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Chi tiết sản phẩm.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Đăng ký, đăng nhập, đăng xuất.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Sản phẩm theo danh mục, tất cả danh mục. 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Giỏ hàng, thanh toán.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Tìm kiếm sản phẩm.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Phân trang.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992" w:right="-279" w:hanging="360"/>
        <w:jc w:val="left"/>
        <w:rPr>
          <w:rFonts w:ascii="Times New Roman" w:hAnsi="Times New Roman" w:eastAsia="Times New Roman" w:cs="Times New Roman"/>
          <w:b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Các chức năng thêm (1 - 2điểm)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Các chức năng bổ sung(theo dõi đơn đặt hàng, đánh giá sau khi mua hàng, thay đổi thông tin cá nhân, bộ lọc nâng cao, áp mã giảm giá, …).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Các chức năng nâng cao khác hoặc có liên kết AI( như là hỗ trợ chatbot, gợi ý sản phẩm, đăng nhập mạng xã hội, kích hoạt tài khoản qua email, quên mật khẩu, đặt lại mật khẩu qua gmail, thanh toán bằng mã QR, …).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Chức năng riêng biệt dành cho riêng ngành hàng đó.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8931"/>
        </w:tabs>
        <w:spacing w:before="0" w:after="0" w:line="360" w:lineRule="auto"/>
        <w:ind w:left="646" w:right="-278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ab/>
      </w:r>
    </w:p>
    <w:p w14:paraId="000000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004" w:right="0" w:hanging="72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Trang quản trị</w:t>
      </w:r>
    </w:p>
    <w:p w14:paraId="00000026">
      <w:pPr>
        <w:numPr>
          <w:ilvl w:val="0"/>
          <w:numId w:val="6"/>
        </w:numPr>
        <w:spacing w:after="0" w:line="360" w:lineRule="auto"/>
        <w:ind w:left="992" w:hanging="360"/>
        <w:rPr>
          <w:rFonts w:ascii="Times New Roman" w:hAnsi="Times New Roman" w:eastAsia="Times New Roman" w:cs="Times New Roman"/>
          <w:b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Các chức năng cần có(1 - 3 điểm)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Thêm, sửa, xóa, xem sản phẩm.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Thêm, sửa, xóa, xem danh mục, thương hiệu.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Thêm, sửa, xóa, xem người dùng.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Quản lý đơn hàng.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Tìm kiếm.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417" w:right="0" w:hanging="4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Phân trang.</w:t>
      </w:r>
    </w:p>
    <w:p w14:paraId="0000002D">
      <w:pPr>
        <w:numPr>
          <w:ilvl w:val="0"/>
          <w:numId w:val="6"/>
        </w:numPr>
        <w:spacing w:after="0" w:line="360" w:lineRule="auto"/>
        <w:ind w:left="992" w:right="-279" w:hanging="360"/>
        <w:rPr>
          <w:rFonts w:ascii="Times New Roman" w:hAnsi="Times New Roman" w:eastAsia="Times New Roman" w:cs="Times New Roman"/>
          <w:b/>
          <w:sz w:val="26"/>
          <w:szCs w:val="26"/>
          <w:u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Các chức năng thêm (1 - 2điểm)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Các chức năng nâng cao hoặc bổ sung(Thêm nhiều hình ảnh cho một sản phẩm, thống kê, hỗ trợ Import/Export dữ liệu với file Excel, thông báo đến Admin, thùng rác,…).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1275" w:right="-279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Chức năng riêng biệt dành cho riêng ngành hàng đó.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360" w:lineRule="auto"/>
        <w:ind w:left="1004" w:right="0" w:hanging="72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Triển khai và tài liệu (0 - </w:t>
      </w: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1 điểm)</w:t>
      </w:r>
    </w:p>
    <w:p w14:paraId="00000031">
      <w:pPr>
        <w:numPr>
          <w:ilvl w:val="0"/>
          <w:numId w:val="8"/>
        </w:numPr>
        <w:spacing w:line="360" w:lineRule="auto"/>
        <w:ind w:left="1275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Hệ thống có thể chạy trên máy chủ thật (</w:t>
      </w: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Docker, Heroku, AWS, v.v.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).</w:t>
      </w:r>
    </w:p>
    <w:p w14:paraId="00000032">
      <w:pPr>
        <w:numPr>
          <w:ilvl w:val="0"/>
          <w:numId w:val="8"/>
        </w:numPr>
        <w:spacing w:line="360" w:lineRule="auto"/>
        <w:ind w:left="1275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Có tài liệu hướng dẫn cài đặt và sử dụng trên gitlab, github,… (README, API Docs).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360" w:lineRule="auto"/>
        <w:ind w:left="1004" w:right="0" w:hanging="72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Thuyết trình và demo</w:t>
      </w: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>(0- 1 điểm)</w:t>
      </w:r>
    </w:p>
    <w:p w14:paraId="00000034">
      <w:pPr>
        <w:numPr>
          <w:ilvl w:val="0"/>
          <w:numId w:val="9"/>
        </w:numPr>
        <w:spacing w:line="360" w:lineRule="auto"/>
        <w:ind w:left="992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Trình bày rõ ràng kiến trúc, thư viện, chức năng và công nghệ sử dụng.</w:t>
      </w:r>
    </w:p>
    <w:p w14:paraId="00000035">
      <w:pPr>
        <w:numPr>
          <w:ilvl w:val="0"/>
          <w:numId w:val="9"/>
        </w:numPr>
        <w:spacing w:line="360" w:lineRule="auto"/>
        <w:ind w:left="992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Demo chạy thực tế và xử lý lỗi linh hoạt.</w:t>
      </w:r>
    </w:p>
    <w:p w14:paraId="00000036">
      <w:pPr>
        <w:numPr>
          <w:ilvl w:val="0"/>
          <w:numId w:val="9"/>
        </w:numPr>
        <w:spacing w:line="360" w:lineRule="auto"/>
        <w:ind w:left="992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Đưa ra những cập nhật trong tương lai.</w:t>
      </w:r>
    </w:p>
    <w:p w14:paraId="00000037">
      <w:pPr>
        <w:spacing w:line="360" w:lineRule="auto"/>
        <w:ind w:left="644" w:firstLine="0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  <w:rtl w:val="0"/>
        </w:rPr>
        <w:t>*Lưu ý: Phải làm hoàn thiện chức năng mới được chọn điểm từng phần (nội dung trang web đầy đủ, việt hóa….)!</w:t>
      </w: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284" w:right="0" w:firstLine="0"/>
        <w:jc w:val="left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lang w:val="vi-VN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*  Tổng điểm: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  <w:t>6.8</w:t>
      </w:r>
    </w:p>
    <w:p w14:paraId="00000039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     Sinh Viên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    Giáo viên </w:t>
      </w:r>
    </w:p>
    <w:p w14:paraId="00A4EB6E">
      <w:pP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</w:pPr>
      <w:r>
        <w:rPr>
          <w:rFonts w:ascii="Times New Roman" w:hAnsi="Times New Roman" w:eastAsia="Times New Roman" w:cs="Times New Roman"/>
          <w:rtl w:val="0"/>
        </w:rPr>
        <w:t>(ký và ghi rõ họ tên)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(ký và ghi rõ họ tên)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Thảo</w:t>
      </w:r>
    </w:p>
    <w:p w14:paraId="28D377C7">
      <w:pP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Nguyễn Thị Thu Thảo</w:t>
      </w:r>
    </w:p>
    <w:p w14:paraId="6576BE9A">
      <w:pP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ab/>
        <w:t>Nhi</w:t>
      </w:r>
    </w:p>
    <w:p w14:paraId="0000003A">
      <w:pPr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vi-VN"/>
        </w:rPr>
        <w:t>Nguyễn Thị Yến Nhi</w:t>
      </w:r>
      <w:bookmarkStart w:id="3" w:name="_GoBack"/>
      <w:bookmarkEnd w:id="3"/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ab/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upperRoman"/>
      <w:lvlText w:val="%1.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430" w:hanging="72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9DC0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uiPriority w:val="0"/>
  </w:style>
  <w:style w:type="paragraph" w:styleId="14">
    <w:name w:val="List Paragraph"/>
    <w:basedOn w:val="1"/>
    <w:link w:val="16"/>
    <w:qFormat/>
    <w:uiPriority w:val="34"/>
    <w:pPr>
      <w:ind w:left="720"/>
      <w:contextualSpacing/>
    </w:pPr>
  </w:style>
  <w:style w:type="character" w:customStyle="1" w:styleId="15">
    <w:name w:val="Balloon Text Char"/>
    <w:basedOn w:val="8"/>
    <w:link w:val="10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List Paragraph Char"/>
    <w:basedOn w:val="8"/>
    <w:link w:val="14"/>
    <w:qFormat/>
    <w:locked/>
    <w:uiPriority w:val="34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+/EtREtoILY0CwtGnuYVKq0dbw==">CgMxLjAyDmguZGI2dXpwb2lmM3M1Mg5oLnBkb2lhMDg2eHFnYjIOaC5pdmVmYml1ZHp1bXM4AHIhMWFLMHRJdWVpN0Q1VXBJbWwzRF9XSzVPYVBIb0FyNW5E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Office_12.2.0.20796_F1E327BC-269C-435d-A152-05C5408002CA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2025-03-20T01:08:00Z</dcterms:created>
  <dc:creator>phat huynh</dc:creator>
  <cp:lastModifiedBy>Thảo Nguyễn</cp:lastModifiedBy>
  <dcterms:modified xsi:type="dcterms:W3CDTF">2025-05-14T07:09:55Z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BFE9216142C14D94A06E01EE85BF5C95_12</vt:lpwstr>
  </property>
</Properties>
</file>